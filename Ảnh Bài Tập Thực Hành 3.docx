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7FB65">
      <w:pPr>
        <w:pStyle w:val="2"/>
      </w:pPr>
      <w:r>
        <w:t>Bài Tập Thực Hành 3</w:t>
      </w:r>
    </w:p>
    <w:p w14:paraId="27352F40">
      <w:r>
        <w:drawing>
          <wp:inline distT="0" distB="0" distL="114300" distR="114300">
            <wp:extent cx="54864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1771">
      <w:pPr>
        <w:jc w:val="center"/>
      </w:pPr>
      <w:r>
        <w:t>Ảnh Bài Tập Thực Hành 3 - 1</w:t>
      </w:r>
    </w:p>
    <w:p w14:paraId="76301280">
      <w:r>
        <w:drawing>
          <wp:inline distT="0" distB="0" distL="114300" distR="114300">
            <wp:extent cx="5486400" cy="308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A2A7">
      <w:pPr>
        <w:jc w:val="center"/>
        <w:rPr>
          <w:rFonts w:hint="default"/>
          <w:lang w:val="vi-VN"/>
        </w:rPr>
      </w:pPr>
      <w:r>
        <w:t xml:space="preserve">Ảnh Bài Tập Thực Hành 3 - </w:t>
      </w:r>
      <w:r>
        <w:rPr>
          <w:rFonts w:hint="default"/>
          <w:lang w:val="vi-VN"/>
        </w:rPr>
        <w:t>2</w:t>
      </w:r>
    </w:p>
    <w:p w14:paraId="76166E7B">
      <w:r>
        <w:drawing>
          <wp:inline distT="0" distB="0" distL="114300" distR="114300">
            <wp:extent cx="5486400" cy="30848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5C96">
      <w:pPr>
        <w:jc w:val="center"/>
        <w:rPr>
          <w:rFonts w:hint="default"/>
          <w:lang w:val="vi-VN"/>
        </w:rPr>
      </w:pPr>
      <w:r>
        <w:t xml:space="preserve">Ảnh Bài Tập Thực Hành 3 - </w:t>
      </w:r>
      <w:r>
        <w:rPr>
          <w:rFonts w:hint="default"/>
          <w:lang w:val="vi-VN"/>
        </w:rPr>
        <w:t>3</w:t>
      </w:r>
    </w:p>
    <w:p w14:paraId="27FFB403">
      <w:r>
        <w:drawing>
          <wp:inline distT="0" distB="0" distL="114300" distR="114300">
            <wp:extent cx="5486400" cy="30848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FA20">
      <w:pPr>
        <w:jc w:val="center"/>
        <w:rPr>
          <w:rFonts w:hint="default"/>
          <w:lang w:val="vi-VN"/>
        </w:rPr>
      </w:pPr>
      <w:r>
        <w:t xml:space="preserve">Ảnh Bài Tập Thực Hành 3 - </w:t>
      </w:r>
      <w:r>
        <w:rPr>
          <w:rFonts w:hint="default"/>
          <w:lang w:val="vi-VN"/>
        </w:rPr>
        <w:t>4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6D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</Words>
  <Characters>95</Characters>
  <Lines>0</Lines>
  <Paragraphs>0</Paragraphs>
  <TotalTime>0</TotalTime>
  <ScaleCrop>false</ScaleCrop>
  <LinksUpToDate>false</LinksUpToDate>
  <CharactersWithSpaces>127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Hiếu Nguyễn</cp:lastModifiedBy>
  <dcterms:modified xsi:type="dcterms:W3CDTF">2026-03-05T14:24:30Z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eyJoZGlkIjoiMGYyMTQ2MjhhMTc3MDk1ZWEyZWEzNmQ2MWQxZWY2ZDYiLCJ1c2VySWQiOiIxMzkyMTkyNTY3NjA4In0=</vt:lpwstr>
  </property>
  <property fmtid="{D5CDD505-2E9C-101B-9397-08002B2CF9AE}" pid="3" name="KSOProductBuildVer">
    <vt:lpwstr>1033-12.1.0.25242</vt:lpwstr>
  </property>
  <property fmtid="{D5CDD505-2E9C-101B-9397-08002B2CF9AE}" pid="4" name="ICV">
    <vt:lpwstr>65291AC91BC54910A1D48D6161AF733B_12</vt:lpwstr>
  </property>
</Properties>
</file>